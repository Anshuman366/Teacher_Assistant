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34906">
      <w:pPr>
        <w:pStyle w:val="2"/>
        <w:ind w:firstLine="1566" w:firstLineChars="300"/>
        <w:rPr>
          <w:sz w:val="52"/>
          <w:szCs w:val="52"/>
          <w:highlight w:val="lightGray"/>
        </w:rPr>
      </w:pPr>
      <w:r>
        <w:rPr>
          <w:color w:val="auto"/>
          <w:sz w:val="52"/>
          <w:szCs w:val="52"/>
          <w:highlight w:val="lightGray"/>
          <w:u w:val="single"/>
        </w:rPr>
        <w:t>Chemistry Question Paper</w:t>
      </w:r>
      <w:bookmarkStart w:id="0" w:name="_GoBack"/>
      <w:bookmarkEnd w:id="0"/>
    </w:p>
    <w:p w14:paraId="2A06854C">
      <w:pPr>
        <w:pStyle w:val="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– A (Very Short Answer, 1 Mark Each)</w:t>
      </w:r>
    </w:p>
    <w:p w14:paraId="09E5EBFB">
      <w:pPr>
        <w:rPr>
          <w:sz w:val="28"/>
          <w:szCs w:val="28"/>
        </w:rPr>
      </w:pPr>
      <w:r>
        <w:rPr>
          <w:sz w:val="28"/>
          <w:szCs w:val="28"/>
        </w:rPr>
        <w:t>1. How many electrons have n + l = 4 in the ground state of an atom?</w:t>
      </w:r>
    </w:p>
    <w:p w14:paraId="06885D63">
      <w:pPr>
        <w:rPr>
          <w:sz w:val="28"/>
          <w:szCs w:val="28"/>
        </w:rPr>
      </w:pPr>
      <w:r>
        <w:rPr>
          <w:sz w:val="28"/>
          <w:szCs w:val="28"/>
        </w:rPr>
        <w:t>2. Which of the following sets of quantum numbers is not possible? Give reason.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(a) n=3, l=2, m_l=+3, m_s=+1/2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(b) n=2, l=1, m_l=0, m_s=-1/2</w:t>
      </w:r>
    </w:p>
    <w:p w14:paraId="7FC39E74">
      <w:pPr>
        <w:rPr>
          <w:sz w:val="28"/>
          <w:szCs w:val="28"/>
        </w:rPr>
      </w:pPr>
      <w:r>
        <w:rPr>
          <w:sz w:val="28"/>
          <w:szCs w:val="28"/>
        </w:rPr>
        <w:t>3. The maximum number of emission lines possible when an electron in hydrogen jumps from n=5 to ground state is ___.</w:t>
      </w:r>
    </w:p>
    <w:p w14:paraId="0E1EFF1B">
      <w:pPr>
        <w:rPr>
          <w:sz w:val="28"/>
          <w:szCs w:val="28"/>
        </w:rPr>
      </w:pPr>
      <w:r>
        <w:rPr>
          <w:sz w:val="28"/>
          <w:szCs w:val="28"/>
        </w:rPr>
        <w:t>4. Which is more penetrating – Lyman α or Balmer α radiation? Justify.</w:t>
      </w:r>
    </w:p>
    <w:p w14:paraId="503C7F88">
      <w:pPr>
        <w:rPr>
          <w:sz w:val="28"/>
          <w:szCs w:val="28"/>
        </w:rPr>
      </w:pPr>
      <w:r>
        <w:rPr>
          <w:sz w:val="28"/>
          <w:szCs w:val="28"/>
        </w:rPr>
        <w:t>5. Write the electronic configuration of Fe³⁺.</w:t>
      </w:r>
    </w:p>
    <w:p w14:paraId="4216287E">
      <w:pPr>
        <w:pStyle w:val="3"/>
        <w:rPr>
          <w:sz w:val="32"/>
          <w:szCs w:val="32"/>
        </w:rPr>
      </w:pPr>
      <w:r>
        <w:rPr>
          <w:sz w:val="32"/>
          <w:szCs w:val="32"/>
        </w:rPr>
        <w:t>Section – B (2 Marks Each)</w:t>
      </w:r>
    </w:p>
    <w:p w14:paraId="72D1393B">
      <w:pPr>
        <w:rPr>
          <w:sz w:val="28"/>
          <w:szCs w:val="28"/>
        </w:rPr>
      </w:pPr>
      <w:r>
        <w:rPr>
          <w:sz w:val="28"/>
          <w:szCs w:val="28"/>
        </w:rPr>
        <w:t>1. Calculate the wavelength associated with an electron accelerated through a potential difference of 100 V.</w:t>
      </w:r>
    </w:p>
    <w:p w14:paraId="47794464">
      <w:pPr>
        <w:rPr>
          <w:sz w:val="28"/>
          <w:szCs w:val="28"/>
        </w:rPr>
      </w:pPr>
      <w:r>
        <w:rPr>
          <w:sz w:val="28"/>
          <w:szCs w:val="28"/>
        </w:rPr>
        <w:t>2. The frequency of a line in the Lyman series of hydrogen is 2.47 × 10^15 Hz. Identify the transition. (R = 1.097 × 10^7 m⁻¹)</w:t>
      </w:r>
    </w:p>
    <w:p w14:paraId="766405D7">
      <w:pPr>
        <w:rPr>
          <w:sz w:val="28"/>
          <w:szCs w:val="28"/>
        </w:rPr>
      </w:pPr>
      <w:r>
        <w:rPr>
          <w:sz w:val="28"/>
          <w:szCs w:val="28"/>
        </w:rPr>
        <w:t>3. Why is the ionization enthalpy of He much higher than that of H?</w:t>
      </w:r>
    </w:p>
    <w:p w14:paraId="0E5A8823">
      <w:pPr>
        <w:rPr>
          <w:sz w:val="28"/>
          <w:szCs w:val="28"/>
        </w:rPr>
      </w:pPr>
      <w:r>
        <w:rPr>
          <w:sz w:val="28"/>
          <w:szCs w:val="28"/>
        </w:rPr>
        <w:t>4. How many electrons in an atom can have the following set of quantum numbers? n=3, l=1.</w:t>
      </w:r>
    </w:p>
    <w:p w14:paraId="26269082">
      <w:pPr>
        <w:rPr>
          <w:sz w:val="28"/>
          <w:szCs w:val="28"/>
        </w:rPr>
      </w:pPr>
      <w:r>
        <w:rPr>
          <w:sz w:val="28"/>
          <w:szCs w:val="28"/>
        </w:rPr>
        <w:t>5. A metal surface has a work function of 2 eV. Find the maximum wavelength of light capable of producing photoelectrons.</w:t>
      </w:r>
    </w:p>
    <w:p w14:paraId="41C0FE3B">
      <w:pPr>
        <w:pStyle w:val="3"/>
        <w:rPr>
          <w:sz w:val="32"/>
          <w:szCs w:val="32"/>
        </w:rPr>
      </w:pPr>
      <w:r>
        <w:rPr>
          <w:sz w:val="32"/>
          <w:szCs w:val="32"/>
        </w:rPr>
        <w:t>Section – C (3 Marks Each)</w:t>
      </w:r>
    </w:p>
    <w:p w14:paraId="321F29F7">
      <w:pPr>
        <w:rPr>
          <w:sz w:val="28"/>
          <w:szCs w:val="28"/>
        </w:rPr>
      </w:pPr>
      <w:r>
        <w:rPr>
          <w:sz w:val="28"/>
          <w:szCs w:val="28"/>
        </w:rPr>
        <w:t>1. Calculate the energy required to excite an electron in hydrogen atom from ground state to n=3. Express your answer in joules and kJ/mol.</w:t>
      </w:r>
    </w:p>
    <w:p w14:paraId="773B1827">
      <w:pPr>
        <w:rPr>
          <w:sz w:val="28"/>
          <w:szCs w:val="28"/>
        </w:rPr>
      </w:pPr>
      <w:r>
        <w:rPr>
          <w:sz w:val="28"/>
          <w:szCs w:val="28"/>
        </w:rPr>
        <w:t>2. A particle of mass 1 × 10⁻²⁷ kg is moving with velocity 1 × 10³ m/s. Calculate its de Broglie wavelength.</w:t>
      </w:r>
    </w:p>
    <w:p w14:paraId="7E6B8AB6">
      <w:pPr>
        <w:rPr>
          <w:sz w:val="28"/>
          <w:szCs w:val="28"/>
        </w:rPr>
      </w:pPr>
      <w:r>
        <w:rPr>
          <w:sz w:val="28"/>
          <w:szCs w:val="28"/>
        </w:rPr>
        <w:t>3. Which transition in the hydrogen spectrum would have the same wavelength as the Balmer transition n=4 → n=2 in the He⁺ spectrum?</w:t>
      </w:r>
    </w:p>
    <w:p w14:paraId="74D7626E">
      <w:pPr>
        <w:rPr>
          <w:sz w:val="28"/>
          <w:szCs w:val="28"/>
        </w:rPr>
      </w:pPr>
      <w:r>
        <w:rPr>
          <w:sz w:val="28"/>
          <w:szCs w:val="28"/>
        </w:rPr>
        <w:t>4. The uncertainty in position of an electron is 1 × 10⁻¹⁰ m. Calculate the minimum uncertainty in its velocity. (m_e = 9.1 × 10⁻³¹ kg)</w:t>
      </w:r>
    </w:p>
    <w:p w14:paraId="03C4294D">
      <w:pPr>
        <w:rPr>
          <w:sz w:val="28"/>
          <w:szCs w:val="28"/>
        </w:rPr>
      </w:pPr>
      <w:r>
        <w:rPr>
          <w:sz w:val="28"/>
          <w:szCs w:val="28"/>
        </w:rPr>
        <w:t>5. Write short notes on: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(a) Hund’s rule of maximum multiplicity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(b) Screening effect and its influence on orbital energy.</w:t>
      </w:r>
    </w:p>
    <w:p w14:paraId="0665886E">
      <w:pPr>
        <w:pStyle w:val="3"/>
        <w:rPr>
          <w:sz w:val="32"/>
          <w:szCs w:val="32"/>
        </w:rPr>
      </w:pPr>
      <w:r>
        <w:rPr>
          <w:sz w:val="32"/>
          <w:szCs w:val="32"/>
        </w:rPr>
        <w:t>Section – D (5 Marks Each)</w:t>
      </w:r>
    </w:p>
    <w:p w14:paraId="245B5E5D">
      <w:pPr>
        <w:rPr>
          <w:sz w:val="28"/>
          <w:szCs w:val="28"/>
        </w:rPr>
      </w:pPr>
      <w:r>
        <w:rPr>
          <w:sz w:val="28"/>
          <w:szCs w:val="28"/>
        </w:rPr>
        <w:t>1. An electron in a hydrogen atom makes a transition from n=6 to n=2. Calculate: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(a) Energy released (in eV)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(b) Wavelength of emitted radiation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(c) Name of spectral series.</w:t>
      </w:r>
    </w:p>
    <w:p w14:paraId="5B078BBD">
      <w:pPr>
        <w:rPr>
          <w:sz w:val="28"/>
          <w:szCs w:val="28"/>
        </w:rPr>
      </w:pPr>
      <w:r>
        <w:rPr>
          <w:sz w:val="28"/>
          <w:szCs w:val="28"/>
        </w:rPr>
        <w:t>2. A photon of wavelength 150 nm ejects electrons from a metal surface. If the maximum kinetic energy of photoelectrons is 3.3 eV, calculate: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(a) The work function of the metal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(b) The threshold frequency.</w:t>
      </w:r>
    </w:p>
    <w:p w14:paraId="6ECE7C55">
      <w:pPr>
        <w:rPr>
          <w:sz w:val="28"/>
          <w:szCs w:val="28"/>
        </w:rPr>
      </w:pPr>
      <w:r>
        <w:rPr>
          <w:sz w:val="28"/>
          <w:szCs w:val="28"/>
        </w:rPr>
        <w:t>3. A beam of electrons has a kinetic energy of 150 eV. Calculate its de Broglie wavelength. Compare it with the wavelength of yellow light of 589 nm.</w:t>
      </w:r>
    </w:p>
    <w:p w14:paraId="315C13FE">
      <w:pPr>
        <w:rPr>
          <w:sz w:val="28"/>
          <w:szCs w:val="28"/>
        </w:rPr>
      </w:pPr>
      <w:r>
        <w:rPr>
          <w:sz w:val="28"/>
          <w:szCs w:val="28"/>
        </w:rPr>
        <w:t>4. A sample of hydrogen atoms in ground state is irradiated with photons of energy 12.1 eV. Calculate: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(a) The principal quantum number to which the electrons are excited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(b) The total number of spectral lines possible.</w:t>
      </w:r>
    </w:p>
    <w:p w14:paraId="4F782907">
      <w:pPr>
        <w:rPr>
          <w:sz w:val="28"/>
          <w:szCs w:val="28"/>
        </w:rPr>
      </w:pPr>
      <w:r>
        <w:rPr>
          <w:sz w:val="28"/>
          <w:szCs w:val="28"/>
        </w:rPr>
        <w:t>5. A bullet of mass 10 g is moving with a velocity of 500 m/s. Calculate its de Broglie wavelength. Compare the result with that of an electron moving with the same speed. Comment on the result.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0A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crack jack</cp:lastModifiedBy>
  <dcterms:modified xsi:type="dcterms:W3CDTF">2025-08-31T05:40:33Z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1A65225984C4441A96C3CBAFFEF61877_12</vt:lpwstr>
  </property>
</Properties>
</file>